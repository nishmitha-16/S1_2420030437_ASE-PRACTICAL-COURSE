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FED57" w14:textId="77777777" w:rsidR="00F15250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24D100F1" w14:textId="77777777" w:rsidR="00F15250" w:rsidRDefault="00F1525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11DEB55" w14:textId="77777777" w:rsidR="00F15250" w:rsidRDefault="00000000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Experiment-4: Jira Tool</w:t>
      </w:r>
    </w:p>
    <w:p w14:paraId="73D9BDD2" w14:textId="7F07DB5F" w:rsidR="00F15250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1D6E97">
        <w:rPr>
          <w:rFonts w:ascii="Times New Roman" w:hAnsi="Times New Roman" w:cs="Times New Roman"/>
          <w:b/>
          <w:szCs w:val="24"/>
        </w:rPr>
        <w:t>KANDUKURI NISHMITHA</w:t>
      </w:r>
    </w:p>
    <w:p w14:paraId="035405FF" w14:textId="5BF99FA2" w:rsidR="00F15250" w:rsidRDefault="00000000">
      <w:pPr>
        <w:spacing w:after="12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24200304</w:t>
      </w:r>
      <w:r w:rsidR="00DA650E">
        <w:rPr>
          <w:rFonts w:ascii="Times New Roman" w:hAnsi="Times New Roman" w:cs="Times New Roman"/>
          <w:b/>
          <w:szCs w:val="24"/>
        </w:rPr>
        <w:t>37</w:t>
      </w:r>
    </w:p>
    <w:p w14:paraId="4976CB72" w14:textId="77777777" w:rsidR="00F15250" w:rsidRDefault="00F15250">
      <w:pPr>
        <w:spacing w:after="120"/>
        <w:rPr>
          <w:rFonts w:ascii="Times New Roman" w:hAnsi="Times New Roman" w:cs="Times New Roman"/>
          <w:b/>
          <w:szCs w:val="24"/>
        </w:rPr>
      </w:pPr>
    </w:p>
    <w:p w14:paraId="6D67BD04" w14:textId="77777777" w:rsidR="00F15250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3FCB22D0" w14:textId="77777777" w:rsidR="00F1525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Sign up / log in to Jira</w:t>
      </w:r>
    </w:p>
    <w:p w14:paraId="6F034FD0" w14:textId="77777777" w:rsidR="00F15250" w:rsidRDefault="00000000">
      <w:pPr>
        <w:rPr>
          <w:rFonts w:ascii="Times New Roman" w:hAnsi="Times New Roman" w:cs="Times New Roman"/>
          <w:szCs w:val="24"/>
        </w:rPr>
      </w:pPr>
      <w:hyperlink r:id="rId8" w:history="1">
        <w:r>
          <w:rPr>
            <w:rStyle w:val="Hyperlink"/>
            <w:rFonts w:ascii="Times New Roman" w:hAnsi="Times New Roman" w:cs="Times New Roman"/>
            <w:szCs w:val="24"/>
          </w:rPr>
          <w:t>https://www.atlassian.com/software/jira</w:t>
        </w:r>
      </w:hyperlink>
      <w:r>
        <w:rPr>
          <w:rFonts w:ascii="Times New Roman" w:hAnsi="Times New Roman" w:cs="Times New Roman"/>
          <w:szCs w:val="24"/>
        </w:rPr>
        <w:t xml:space="preserve"> </w:t>
      </w:r>
    </w:p>
    <w:p w14:paraId="6D19DEFD" w14:textId="77777777" w:rsidR="00F15250" w:rsidRDefault="00000000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790ED8A6" wp14:editId="499A415B">
            <wp:extent cx="5681980" cy="238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t="1751" r="1454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C76A4" w14:textId="77777777" w:rsidR="00F1525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 xml:space="preserve">Create a Jira project, name </w:t>
      </w:r>
      <w:proofErr w:type="gramStart"/>
      <w:r>
        <w:rPr>
          <w:rFonts w:ascii="Times New Roman" w:hAnsi="Times New Roman" w:cs="Times New Roman"/>
          <w:szCs w:val="24"/>
        </w:rPr>
        <w:t>it</w:t>
      </w:r>
      <w:proofErr w:type="gramEnd"/>
      <w:r>
        <w:rPr>
          <w:rFonts w:ascii="Times New Roman" w:hAnsi="Times New Roman" w:cs="Times New Roman"/>
          <w:szCs w:val="24"/>
        </w:rPr>
        <w:t xml:space="preserve"> Online Food Ordering System, and select a Scrum project template.</w:t>
      </w:r>
    </w:p>
    <w:p w14:paraId="6BB02640" w14:textId="77777777" w:rsidR="00F15250" w:rsidRDefault="00000000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3DCA0D03" wp14:editId="0B61F479">
            <wp:extent cx="4977765" cy="2213610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859B0" w14:textId="77777777" w:rsidR="00F15250" w:rsidRDefault="00F15250">
      <w:pPr>
        <w:spacing w:after="160"/>
        <w:jc w:val="both"/>
        <w:rPr>
          <w:rFonts w:ascii="Times New Roman" w:hAnsi="Times New Roman" w:cs="Times New Roman"/>
          <w:szCs w:val="24"/>
        </w:rPr>
      </w:pPr>
    </w:p>
    <w:p w14:paraId="3E559944" w14:textId="77777777" w:rsidR="00F1525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Create the project so that the team can manage the product backlog, sprint backlog, and user stories. </w:t>
      </w:r>
    </w:p>
    <w:p w14:paraId="74E5A7DB" w14:textId="77777777" w:rsidR="00F15250" w:rsidRDefault="00F15250">
      <w:pPr>
        <w:rPr>
          <w:rFonts w:ascii="Times New Roman" w:hAnsi="Times New Roman" w:cs="Times New Roman"/>
          <w:szCs w:val="24"/>
        </w:rPr>
      </w:pPr>
    </w:p>
    <w:p w14:paraId="29657AD1" w14:textId="77777777" w:rsidR="00F1525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3: </w:t>
      </w:r>
      <w:r>
        <w:rPr>
          <w:rFonts w:ascii="Times New Roman" w:hAnsi="Times New Roman" w:cs="Times New Roman"/>
          <w:szCs w:val="24"/>
        </w:rPr>
        <w:t>Invite team members</w:t>
      </w:r>
    </w:p>
    <w:p w14:paraId="352559F3" w14:textId="77777777" w:rsidR="00F1525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Project settings / People and add the required team members to the Jira project.</w:t>
      </w:r>
    </w:p>
    <w:p w14:paraId="74F897B1" w14:textId="77777777" w:rsidR="00F1525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For example, add team members such as </w:t>
      </w:r>
      <w:proofErr w:type="spellStart"/>
      <w:r>
        <w:rPr>
          <w:rFonts w:ascii="Times New Roman" w:hAnsi="Times New Roman" w:cs="Times New Roman"/>
          <w:szCs w:val="24"/>
        </w:rPr>
        <w:t>abc</w:t>
      </w:r>
      <w:proofErr w:type="spellEnd"/>
      <w:r>
        <w:rPr>
          <w:rFonts w:ascii="Times New Roman" w:hAnsi="Times New Roman" w:cs="Times New Roman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Cs w:val="24"/>
        </w:rPr>
        <w:t>xyz</w:t>
      </w:r>
      <w:proofErr w:type="spellEnd"/>
      <w:r>
        <w:rPr>
          <w:rFonts w:ascii="Times New Roman" w:hAnsi="Times New Roman" w:cs="Times New Roman"/>
          <w:szCs w:val="24"/>
        </w:rPr>
        <w:t>.</w:t>
      </w:r>
    </w:p>
    <w:p w14:paraId="7FE04806" w14:textId="77777777" w:rsidR="00F1525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Create Project Board → Board Name: Food Ordering App Sprint Board</w:t>
      </w:r>
    </w:p>
    <w:p w14:paraId="5A380F94" w14:textId="77777777" w:rsidR="00F1525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 Scrum board for the project and use it to manage the user stories through the development workflow.</w:t>
      </w:r>
    </w:p>
    <w:p w14:paraId="33BA9548" w14:textId="77777777" w:rsidR="00F1525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Create Columns / Workflow</w:t>
      </w:r>
    </w:p>
    <w:p w14:paraId="17FDAFF1" w14:textId="77777777" w:rsidR="00F1525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Product Backlog</w:t>
      </w:r>
    </w:p>
    <w:p w14:paraId="7A5380A5" w14:textId="77777777" w:rsidR="00F1525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Sprint Backlog</w:t>
      </w:r>
    </w:p>
    <w:p w14:paraId="707B40CF" w14:textId="77777777" w:rsidR="00F1525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Do</w:t>
      </w:r>
    </w:p>
    <w:p w14:paraId="4372439A" w14:textId="77777777" w:rsidR="00F1525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 Progress</w:t>
      </w:r>
    </w:p>
    <w:p w14:paraId="11985546" w14:textId="77777777" w:rsidR="00F1525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 Review</w:t>
      </w:r>
    </w:p>
    <w:p w14:paraId="1C0C083E" w14:textId="77777777" w:rsidR="00F1525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Testing</w:t>
      </w:r>
    </w:p>
    <w:p w14:paraId="14A4F3A4" w14:textId="77777777" w:rsidR="00F1525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Done</w:t>
      </w:r>
    </w:p>
    <w:p w14:paraId="17238823" w14:textId="77777777" w:rsidR="00F1525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all columns / workflow stages as follows.</w:t>
      </w:r>
    </w:p>
    <w:p w14:paraId="492A6AF9" w14:textId="77777777" w:rsidR="00F1525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5 User Stories under the Product Backlog</w:t>
      </w:r>
    </w:p>
    <w:p w14:paraId="7B56BE80" w14:textId="77777777" w:rsidR="00F1525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the following five user stories as Jira issues and assign story points.</w:t>
      </w:r>
    </w:p>
    <w:p w14:paraId="49D731DB" w14:textId="77777777" w:rsidR="00F15250" w:rsidRDefault="00000000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47EC8B44" wp14:editId="58A78A37">
            <wp:extent cx="5162550" cy="23406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0740D" w14:textId="77777777" w:rsidR="00F1525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1</w:t>
      </w:r>
    </w:p>
    <w:p w14:paraId="2990FA3B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39DC654D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register an account,</w:t>
      </w:r>
    </w:p>
    <w:p w14:paraId="572719D5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food.</w:t>
      </w:r>
    </w:p>
    <w:p w14:paraId="1216D893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117F2ADD" w14:textId="77777777" w:rsidR="00F15250" w:rsidRDefault="00F15250">
      <w:pPr>
        <w:spacing w:after="40"/>
        <w:rPr>
          <w:rFonts w:ascii="Times New Roman" w:hAnsi="Times New Roman" w:cs="Times New Roman"/>
          <w:szCs w:val="24"/>
        </w:rPr>
      </w:pPr>
    </w:p>
    <w:p w14:paraId="569C213F" w14:textId="77777777" w:rsidR="00F1525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User Story 2</w:t>
      </w:r>
    </w:p>
    <w:p w14:paraId="3EB45A3C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27F67C4D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login securely,</w:t>
      </w:r>
    </w:p>
    <w:p w14:paraId="360B5AE8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access my account.</w:t>
      </w:r>
    </w:p>
    <w:p w14:paraId="6CAB5450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2</w:t>
      </w:r>
    </w:p>
    <w:p w14:paraId="03CE7FB2" w14:textId="77777777" w:rsidR="00F15250" w:rsidRDefault="00F15250">
      <w:pPr>
        <w:spacing w:after="40"/>
        <w:rPr>
          <w:rFonts w:ascii="Times New Roman" w:hAnsi="Times New Roman" w:cs="Times New Roman"/>
          <w:szCs w:val="24"/>
        </w:rPr>
      </w:pPr>
    </w:p>
    <w:p w14:paraId="2405823E" w14:textId="77777777" w:rsidR="00F1525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3</w:t>
      </w:r>
    </w:p>
    <w:p w14:paraId="02624F4E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10892174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 want to </w:t>
      </w:r>
      <w:proofErr w:type="gramStart"/>
      <w:r>
        <w:rPr>
          <w:rFonts w:ascii="Times New Roman" w:hAnsi="Times New Roman" w:cs="Times New Roman"/>
          <w:szCs w:val="24"/>
        </w:rPr>
        <w:t>search</w:t>
      </w:r>
      <w:proofErr w:type="gramEnd"/>
      <w:r>
        <w:rPr>
          <w:rFonts w:ascii="Times New Roman" w:hAnsi="Times New Roman" w:cs="Times New Roman"/>
          <w:szCs w:val="24"/>
        </w:rPr>
        <w:t xml:space="preserve"> restaurants,</w:t>
      </w:r>
    </w:p>
    <w:p w14:paraId="77D528DF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 quickly.</w:t>
      </w:r>
    </w:p>
    <w:p w14:paraId="478DD9AA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27E422E7" w14:textId="77777777" w:rsidR="00F15250" w:rsidRDefault="00F15250">
      <w:pPr>
        <w:spacing w:after="40"/>
        <w:rPr>
          <w:rFonts w:ascii="Times New Roman" w:hAnsi="Times New Roman" w:cs="Times New Roman"/>
          <w:szCs w:val="24"/>
        </w:rPr>
      </w:pPr>
    </w:p>
    <w:p w14:paraId="761BD114" w14:textId="77777777" w:rsidR="00F1525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4</w:t>
      </w:r>
    </w:p>
    <w:p w14:paraId="2430F250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04CCBF42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add food to cart,</w:t>
      </w:r>
    </w:p>
    <w:p w14:paraId="3DD1F26F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place my order.</w:t>
      </w:r>
    </w:p>
    <w:p w14:paraId="3A4E73A7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6EB793A6" w14:textId="77777777" w:rsidR="00F15250" w:rsidRDefault="00F15250">
      <w:pPr>
        <w:spacing w:after="40"/>
        <w:rPr>
          <w:rFonts w:ascii="Times New Roman" w:hAnsi="Times New Roman" w:cs="Times New Roman"/>
          <w:szCs w:val="24"/>
        </w:rPr>
      </w:pPr>
    </w:p>
    <w:p w14:paraId="13A83A2C" w14:textId="77777777" w:rsidR="00F1525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5</w:t>
      </w:r>
    </w:p>
    <w:p w14:paraId="37CC6EFF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38CAEB47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pay online,</w:t>
      </w:r>
    </w:p>
    <w:p w14:paraId="5BB0D6F0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complete my purchase.</w:t>
      </w:r>
    </w:p>
    <w:p w14:paraId="2A328E5B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708BF260" w14:textId="77777777" w:rsidR="00F15250" w:rsidRDefault="00F15250">
      <w:pPr>
        <w:spacing w:after="40"/>
        <w:rPr>
          <w:rFonts w:ascii="Times New Roman" w:hAnsi="Times New Roman" w:cs="Times New Roman"/>
          <w:szCs w:val="24"/>
        </w:rPr>
      </w:pPr>
    </w:p>
    <w:p w14:paraId="43DE4B5B" w14:textId="77777777" w:rsidR="00F1525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Assign Story Points</w:t>
      </w:r>
    </w:p>
    <w:p w14:paraId="41FDACEA" w14:textId="77777777" w:rsidR="00F1525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The story points assigned to the five user stories are 3, 2, 5, 5, and 3 respectively. These values are entered </w:t>
      </w:r>
      <w:proofErr w:type="gramStart"/>
      <w:r>
        <w:rPr>
          <w:rFonts w:ascii="Times New Roman" w:hAnsi="Times New Roman" w:cs="Times New Roman"/>
          <w:szCs w:val="24"/>
        </w:rPr>
        <w:t>in</w:t>
      </w:r>
      <w:proofErr w:type="gramEnd"/>
      <w:r>
        <w:rPr>
          <w:rFonts w:ascii="Times New Roman" w:hAnsi="Times New Roman" w:cs="Times New Roman"/>
          <w:szCs w:val="24"/>
        </w:rPr>
        <w:t xml:space="preserve"> the Story Points field of each Jira issue.</w:t>
      </w:r>
    </w:p>
    <w:p w14:paraId="3BDF5218" w14:textId="77777777" w:rsidR="00F1525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Move User Stories through the Board</w:t>
      </w:r>
    </w:p>
    <w:p w14:paraId="015D2855" w14:textId="77777777" w:rsidR="00F1525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Move the user stories from Product Backlog to Sprint Backlog and then through To Do, In Progress, Code Review, Testing, and finally Done as the work progresses.</w:t>
      </w:r>
    </w:p>
    <w:p w14:paraId="6DE0EE89" w14:textId="77777777" w:rsidR="00F1525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114300" distR="114300" wp14:anchorId="2E6E4A01" wp14:editId="5819E306">
            <wp:extent cx="5948680" cy="1868170"/>
            <wp:effectExtent l="0" t="0" r="76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BFDAC" w14:textId="77777777" w:rsidR="00F1525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and Story Points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F15250" w14:paraId="28BF07F0" w14:textId="77777777">
        <w:tc>
          <w:tcPr>
            <w:tcW w:w="3312" w:type="dxa"/>
          </w:tcPr>
          <w:p w14:paraId="57AF9742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</w:t>
            </w:r>
          </w:p>
        </w:tc>
        <w:tc>
          <w:tcPr>
            <w:tcW w:w="3312" w:type="dxa"/>
          </w:tcPr>
          <w:p w14:paraId="064AAEC6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Description</w:t>
            </w:r>
          </w:p>
        </w:tc>
        <w:tc>
          <w:tcPr>
            <w:tcW w:w="3312" w:type="dxa"/>
          </w:tcPr>
          <w:p w14:paraId="7A1F95B4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Story Points</w:t>
            </w:r>
          </w:p>
        </w:tc>
      </w:tr>
      <w:tr w:rsidR="00F15250" w14:paraId="3B335265" w14:textId="77777777">
        <w:tc>
          <w:tcPr>
            <w:tcW w:w="3312" w:type="dxa"/>
          </w:tcPr>
          <w:p w14:paraId="43A04B3E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1</w:t>
            </w:r>
          </w:p>
        </w:tc>
        <w:tc>
          <w:tcPr>
            <w:tcW w:w="3312" w:type="dxa"/>
          </w:tcPr>
          <w:p w14:paraId="7773672E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Register an account</w:t>
            </w:r>
          </w:p>
        </w:tc>
        <w:tc>
          <w:tcPr>
            <w:tcW w:w="3312" w:type="dxa"/>
          </w:tcPr>
          <w:p w14:paraId="214A51DD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  <w:tr w:rsidR="00F15250" w14:paraId="5DE76B93" w14:textId="77777777">
        <w:tc>
          <w:tcPr>
            <w:tcW w:w="3312" w:type="dxa"/>
          </w:tcPr>
          <w:p w14:paraId="3AECAEA1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2</w:t>
            </w:r>
          </w:p>
        </w:tc>
        <w:tc>
          <w:tcPr>
            <w:tcW w:w="3312" w:type="dxa"/>
          </w:tcPr>
          <w:p w14:paraId="24F42A56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Login securely</w:t>
            </w:r>
          </w:p>
        </w:tc>
        <w:tc>
          <w:tcPr>
            <w:tcW w:w="3312" w:type="dxa"/>
          </w:tcPr>
          <w:p w14:paraId="4608E289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</w:tr>
      <w:tr w:rsidR="00F15250" w14:paraId="4417F418" w14:textId="77777777">
        <w:tc>
          <w:tcPr>
            <w:tcW w:w="3312" w:type="dxa"/>
          </w:tcPr>
          <w:p w14:paraId="1216BD06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3</w:t>
            </w:r>
          </w:p>
        </w:tc>
        <w:tc>
          <w:tcPr>
            <w:tcW w:w="3312" w:type="dxa"/>
          </w:tcPr>
          <w:p w14:paraId="0D5E41C2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Search restaurants</w:t>
            </w:r>
          </w:p>
        </w:tc>
        <w:tc>
          <w:tcPr>
            <w:tcW w:w="3312" w:type="dxa"/>
          </w:tcPr>
          <w:p w14:paraId="740D7A41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F15250" w14:paraId="4FCB5900" w14:textId="77777777">
        <w:tc>
          <w:tcPr>
            <w:tcW w:w="3312" w:type="dxa"/>
          </w:tcPr>
          <w:p w14:paraId="65FC0685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4</w:t>
            </w:r>
          </w:p>
        </w:tc>
        <w:tc>
          <w:tcPr>
            <w:tcW w:w="3312" w:type="dxa"/>
          </w:tcPr>
          <w:p w14:paraId="1093194D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Add food to cart</w:t>
            </w:r>
          </w:p>
        </w:tc>
        <w:tc>
          <w:tcPr>
            <w:tcW w:w="3312" w:type="dxa"/>
          </w:tcPr>
          <w:p w14:paraId="763E518C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F15250" w14:paraId="78923AFF" w14:textId="77777777">
        <w:tc>
          <w:tcPr>
            <w:tcW w:w="3312" w:type="dxa"/>
          </w:tcPr>
          <w:p w14:paraId="472239A1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5</w:t>
            </w:r>
          </w:p>
        </w:tc>
        <w:tc>
          <w:tcPr>
            <w:tcW w:w="3312" w:type="dxa"/>
          </w:tcPr>
          <w:p w14:paraId="0709AD28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Pay online</w:t>
            </w:r>
          </w:p>
        </w:tc>
        <w:tc>
          <w:tcPr>
            <w:tcW w:w="3312" w:type="dxa"/>
          </w:tcPr>
          <w:p w14:paraId="19449EF1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</w:tbl>
    <w:p w14:paraId="1CEE325D" w14:textId="77777777" w:rsidR="00F15250" w:rsidRDefault="00F15250">
      <w:pPr>
        <w:rPr>
          <w:rFonts w:ascii="Times New Roman" w:hAnsi="Times New Roman" w:cs="Times New Roman"/>
          <w:szCs w:val="24"/>
        </w:rPr>
      </w:pPr>
    </w:p>
    <w:sectPr w:rsidR="00F15250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4343A" w14:textId="77777777" w:rsidR="006D2F49" w:rsidRDefault="006D2F49">
      <w:pPr>
        <w:spacing w:line="240" w:lineRule="auto"/>
      </w:pPr>
      <w:r>
        <w:separator/>
      </w:r>
    </w:p>
  </w:endnote>
  <w:endnote w:type="continuationSeparator" w:id="0">
    <w:p w14:paraId="2D66AB22" w14:textId="77777777" w:rsidR="006D2F49" w:rsidRDefault="006D2F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8AE57" w14:textId="77777777" w:rsidR="006D2F49" w:rsidRDefault="006D2F49">
      <w:pPr>
        <w:spacing w:after="0"/>
      </w:pPr>
      <w:r>
        <w:separator/>
      </w:r>
    </w:p>
  </w:footnote>
  <w:footnote w:type="continuationSeparator" w:id="0">
    <w:p w14:paraId="75B23622" w14:textId="77777777" w:rsidR="006D2F49" w:rsidRDefault="006D2F4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108501297">
    <w:abstractNumId w:val="5"/>
  </w:num>
  <w:num w:numId="2" w16cid:durableId="1762992809">
    <w:abstractNumId w:val="3"/>
  </w:num>
  <w:num w:numId="3" w16cid:durableId="2075544455">
    <w:abstractNumId w:val="2"/>
  </w:num>
  <w:num w:numId="4" w16cid:durableId="434399798">
    <w:abstractNumId w:val="4"/>
  </w:num>
  <w:num w:numId="5" w16cid:durableId="314459943">
    <w:abstractNumId w:val="1"/>
  </w:num>
  <w:num w:numId="6" w16cid:durableId="2003466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6E97"/>
    <w:rsid w:val="0029639D"/>
    <w:rsid w:val="00326F90"/>
    <w:rsid w:val="005C60E5"/>
    <w:rsid w:val="006D2F49"/>
    <w:rsid w:val="00AA1D8D"/>
    <w:rsid w:val="00B47730"/>
    <w:rsid w:val="00CB0664"/>
    <w:rsid w:val="00DA650E"/>
    <w:rsid w:val="00F15250"/>
    <w:rsid w:val="00FC693F"/>
    <w:rsid w:val="2E713BAF"/>
    <w:rsid w:val="3ABF77EC"/>
    <w:rsid w:val="45B872F1"/>
    <w:rsid w:val="47C5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28FE5B"/>
  <w14:defaultImageDpi w14:val="300"/>
  <w15:docId w15:val="{FE350DD9-0418-44D9-8B44-D2192F5B9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software/jir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AMMANA ADITI REDDY 2420030439</cp:lastModifiedBy>
  <cp:revision>2</cp:revision>
  <dcterms:created xsi:type="dcterms:W3CDTF">2026-09-17T05:48:00Z</dcterms:created>
  <dcterms:modified xsi:type="dcterms:W3CDTF">2026-09-17T05:48:00Z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883883A2DC8D49A29399263F26003A66_13</vt:lpwstr>
  </property>
</Properties>
</file>