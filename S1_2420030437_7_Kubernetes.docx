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E6CA" w14:textId="77777777" w:rsidR="00C62FD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64B1B9CF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11321FA8" w14:textId="0D73ED70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K</w:t>
      </w:r>
      <w:r w:rsidR="003B4DC9">
        <w:rPr>
          <w:rFonts w:ascii="Times New Roman" w:hAnsi="Times New Roman" w:cs="Times New Roman"/>
        </w:rPr>
        <w:t>ANDUKURI NISHMITHA</w:t>
      </w:r>
    </w:p>
    <w:p w14:paraId="4AF52142" w14:textId="5D7D536E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24200304</w:t>
      </w:r>
      <w:r w:rsidR="003B4DC9">
        <w:rPr>
          <w:rFonts w:ascii="Times New Roman" w:hAnsi="Times New Roman" w:cs="Times New Roman"/>
        </w:rPr>
        <w:t>37</w:t>
      </w:r>
    </w:p>
    <w:p w14:paraId="3909C7C7" w14:textId="77777777" w:rsidR="00C62FD7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4741FF39" w14:textId="77777777" w:rsidR="00C62FD7" w:rsidRDefault="00C62FD7">
      <w:pPr>
        <w:keepLines/>
        <w:rPr>
          <w:rFonts w:ascii="Times New Roman" w:hAnsi="Times New Roman" w:cs="Times New Roman"/>
        </w:rPr>
      </w:pPr>
    </w:p>
    <w:p w14:paraId="49E9170E" w14:textId="77777777" w:rsidR="00C62FD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E265CC4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70C1752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48B89B4F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D2AF17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237DBB1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29804EE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A60E2E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1EE1EC6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71F5DC3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8E6146D" wp14:editId="2DAA80C6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AE6D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39C41FE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11B0A6B" wp14:editId="056B6039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A887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0FA3B88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ACA86E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06A5419B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0CD27EF3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3572AC7" wp14:editId="4210B884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E72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411B8EF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5948797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4C69A67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837E91" wp14:editId="4D9B443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3A2B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0B3549E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6610B4C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23FB171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72B079FB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74482B9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893B22A" wp14:editId="3526CF19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ECD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3A24E046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3BCA8CF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67A4DCB2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AB38E2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CE3C3C1" wp14:editId="38D99C81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140D1" w14:textId="77777777" w:rsidR="00C62FD7" w:rsidRDefault="00C62FD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F0052D0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F55CF17" wp14:editId="69F6711B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DAF0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765D202C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DA822E8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664FFFE9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2619818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3B8C24B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A694B30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4762797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E5E0B27" wp14:editId="68DE91AF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7358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082AC63F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6C04191B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443FFD1" w14:textId="77777777" w:rsidR="00C62FD7" w:rsidRDefault="00C62FD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FB9DB0D" w14:textId="77777777" w:rsidR="00C62FD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D87E175" wp14:editId="20E11B26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71BE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9B94EC7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6DB4BE1" wp14:editId="55FAF717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1071" w14:textId="77777777" w:rsidR="00C62FD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6453AB78" w14:textId="77777777" w:rsidR="00C62FD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C62FD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6847" w14:textId="77777777" w:rsidR="008F7DD1" w:rsidRDefault="008F7DD1">
      <w:pPr>
        <w:spacing w:line="240" w:lineRule="auto"/>
      </w:pPr>
      <w:r>
        <w:separator/>
      </w:r>
    </w:p>
  </w:endnote>
  <w:endnote w:type="continuationSeparator" w:id="0">
    <w:p w14:paraId="58E14CF4" w14:textId="77777777" w:rsidR="008F7DD1" w:rsidRDefault="008F7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AA9D" w14:textId="77777777" w:rsidR="008F7DD1" w:rsidRDefault="008F7DD1">
      <w:pPr>
        <w:spacing w:after="0"/>
      </w:pPr>
      <w:r>
        <w:separator/>
      </w:r>
    </w:p>
  </w:footnote>
  <w:footnote w:type="continuationSeparator" w:id="0">
    <w:p w14:paraId="011F66F4" w14:textId="77777777" w:rsidR="008F7DD1" w:rsidRDefault="008F7D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7570029">
    <w:abstractNumId w:val="5"/>
  </w:num>
  <w:num w:numId="2" w16cid:durableId="322246176">
    <w:abstractNumId w:val="3"/>
  </w:num>
  <w:num w:numId="3" w16cid:durableId="5833395">
    <w:abstractNumId w:val="2"/>
  </w:num>
  <w:num w:numId="4" w16cid:durableId="352997792">
    <w:abstractNumId w:val="4"/>
  </w:num>
  <w:num w:numId="5" w16cid:durableId="339309473">
    <w:abstractNumId w:val="1"/>
  </w:num>
  <w:num w:numId="6" w16cid:durableId="41158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7DB"/>
    <w:rsid w:val="0015074B"/>
    <w:rsid w:val="002959C4"/>
    <w:rsid w:val="0029639D"/>
    <w:rsid w:val="00326F90"/>
    <w:rsid w:val="003B4DC9"/>
    <w:rsid w:val="008F7DD1"/>
    <w:rsid w:val="00A51B2E"/>
    <w:rsid w:val="00AA1D8D"/>
    <w:rsid w:val="00B47730"/>
    <w:rsid w:val="00C62FD7"/>
    <w:rsid w:val="00C748CF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1CDB5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2026-09-17T05:52:00Z</dcterms:created>
  <dcterms:modified xsi:type="dcterms:W3CDTF">2026-09-17T05:52:00Z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