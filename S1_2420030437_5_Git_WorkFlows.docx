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8C67" w14:textId="77777777" w:rsidR="00C92486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E1111A1" w14:textId="77777777" w:rsidR="00C92486" w:rsidRDefault="00C92486">
      <w:pPr>
        <w:pStyle w:val="Heading1"/>
      </w:pPr>
    </w:p>
    <w:p w14:paraId="0FDE0889" w14:textId="016ECFA9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34221B">
        <w:rPr>
          <w:rFonts w:ascii="Times New Roman" w:hAnsi="Times New Roman" w:cs="Times New Roman"/>
          <w:b/>
          <w:szCs w:val="24"/>
        </w:rPr>
        <w:t>KANDUKURI NISHMITHA</w:t>
      </w:r>
    </w:p>
    <w:p w14:paraId="53FA2857" w14:textId="0648F401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34221B">
        <w:rPr>
          <w:rFonts w:ascii="Times New Roman" w:hAnsi="Times New Roman" w:cs="Times New Roman"/>
          <w:b/>
          <w:szCs w:val="24"/>
        </w:rPr>
        <w:t>37</w:t>
      </w:r>
    </w:p>
    <w:p w14:paraId="3EEA70C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42F4DCE7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46CB719E" w14:textId="77777777" w:rsidR="00C92486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05D2A33A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7CCC9FF7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5121B3E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14FF716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6AF012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2CCACA9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2108814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5E55196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01BC4144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2E206DB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D1D350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4877B6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6C96B51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CAD87BF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583D8F5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3BF5AF9B" wp14:editId="5B5E9B02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E3A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2BE481B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28E0E8A3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57496ADD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957C39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FCB6BAE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59EEA4F0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333A63E7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62177127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85CD603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5C8AF9B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5A99FBE0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</w:t>
      </w:r>
      <w:proofErr w:type="gramEnd"/>
      <w:r>
        <w:rPr>
          <w:rFonts w:ascii="Times New Roman" w:hAnsi="Times New Roman" w:cs="Times New Roman"/>
          <w:szCs w:val="24"/>
        </w:rPr>
        <w:t xml:space="preserve"> .</w:t>
      </w:r>
    </w:p>
    <w:p w14:paraId="6060B4E3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7908539C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4F7C7E22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75FFBEEE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F4CB5D5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6CE89281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31494EE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6463FCDB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6AE845B5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remote -v</w:t>
      </w:r>
      <w:proofErr w:type="gramEnd"/>
    </w:p>
    <w:p w14:paraId="6BC71D06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0B15B27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3F02B74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663D8C35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6238CBA8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7E9D648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0CE515D" w14:textId="77777777" w:rsidR="00C9248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76D836D" wp14:editId="1F57D56D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2205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6D69ED5C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13C3D09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5A25251D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E0DAC97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4DA2FBA4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009C93CE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1DEF56B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3179CA7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2858E5E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75778BC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0639C80B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1BC042B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4F8CBF9" w14:textId="77777777" w:rsidR="00C92486" w:rsidRDefault="00C92486">
      <w:pPr>
        <w:spacing w:after="140"/>
        <w:rPr>
          <w:rFonts w:ascii="Times New Roman" w:hAnsi="Times New Roman" w:cs="Times New Roman"/>
          <w:szCs w:val="24"/>
        </w:rPr>
      </w:pPr>
    </w:p>
    <w:p w14:paraId="67B5EE17" w14:textId="77777777" w:rsidR="00C92486" w:rsidRDefault="00C92486">
      <w:pPr>
        <w:spacing w:after="140"/>
        <w:rPr>
          <w:rFonts w:ascii="Times New Roman" w:hAnsi="Times New Roman" w:cs="Times New Roman"/>
          <w:szCs w:val="24"/>
        </w:rPr>
      </w:pPr>
    </w:p>
    <w:p w14:paraId="497BD201" w14:textId="77777777" w:rsidR="00C9248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07A36E7F" wp14:editId="23D2C4F2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4E8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27B6371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146B315D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F517A6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23D09A8E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14C5FFC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0AF2F028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24F3E71B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C9248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1974" w14:textId="77777777" w:rsidR="003C52CF" w:rsidRDefault="003C52CF">
      <w:pPr>
        <w:spacing w:line="240" w:lineRule="auto"/>
      </w:pPr>
      <w:r>
        <w:separator/>
      </w:r>
    </w:p>
  </w:endnote>
  <w:endnote w:type="continuationSeparator" w:id="0">
    <w:p w14:paraId="423706DB" w14:textId="77777777" w:rsidR="003C52CF" w:rsidRDefault="003C52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D532D" w14:textId="77777777" w:rsidR="003C52CF" w:rsidRDefault="003C52CF">
      <w:pPr>
        <w:spacing w:after="0"/>
      </w:pPr>
      <w:r>
        <w:separator/>
      </w:r>
    </w:p>
  </w:footnote>
  <w:footnote w:type="continuationSeparator" w:id="0">
    <w:p w14:paraId="1439A21F" w14:textId="77777777" w:rsidR="003C52CF" w:rsidRDefault="003C52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2030147">
    <w:abstractNumId w:val="5"/>
  </w:num>
  <w:num w:numId="2" w16cid:durableId="95247976">
    <w:abstractNumId w:val="3"/>
  </w:num>
  <w:num w:numId="3" w16cid:durableId="285937229">
    <w:abstractNumId w:val="2"/>
  </w:num>
  <w:num w:numId="4" w16cid:durableId="437943485">
    <w:abstractNumId w:val="4"/>
  </w:num>
  <w:num w:numId="5" w16cid:durableId="679889795">
    <w:abstractNumId w:val="1"/>
  </w:num>
  <w:num w:numId="6" w16cid:durableId="6986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9C4"/>
    <w:rsid w:val="0029639D"/>
    <w:rsid w:val="00326F90"/>
    <w:rsid w:val="0034221B"/>
    <w:rsid w:val="003C52CF"/>
    <w:rsid w:val="00AA1D8D"/>
    <w:rsid w:val="00B47730"/>
    <w:rsid w:val="00C92486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E8F24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AMMANA ADITI REDDY 2420030439</cp:lastModifiedBy>
  <cp:revision>2</cp:revision>
  <dcterms:created xsi:type="dcterms:W3CDTF">2026-09-17T05:50:00Z</dcterms:created>
  <dcterms:modified xsi:type="dcterms:W3CDTF">2026-09-17T05:50:00Z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